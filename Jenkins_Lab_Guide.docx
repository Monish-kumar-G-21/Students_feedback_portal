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2C954">
      <w:pPr>
        <w:pStyle w:val="36"/>
      </w:pPr>
      <w:r>
        <w:t>JENKINS LAB - S</w:t>
      </w:r>
      <w:bookmarkStart w:id="0" w:name="_GoBack"/>
      <w:bookmarkEnd w:id="0"/>
      <w:r>
        <w:t>TEP BY STEP GUIDE</w:t>
      </w:r>
    </w:p>
    <w:p w14:paraId="74B80E6F"/>
    <w:p w14:paraId="2E1DC8D7">
      <w:r>
        <w:t>1. BASIC JENKINS JOB (USING FREESTYLE)</w:t>
      </w:r>
    </w:p>
    <w:p w14:paraId="40F4F22C"/>
    <w:p w14:paraId="48B91027">
      <w:r>
        <w:t>Step 1: Open Jenkins → http://localhost:808</w:t>
      </w:r>
      <w:r>
        <w:rPr>
          <w:rFonts w:hint="default"/>
          <w:lang w:val="en-IN"/>
        </w:rPr>
        <w:t>5</w:t>
      </w:r>
      <w:r>
        <w:t xml:space="preserve"> → Login</w:t>
      </w:r>
    </w:p>
    <w:p w14:paraId="7C88D2F9"/>
    <w:p w14:paraId="3310D870">
      <w:r>
        <w:t>Step 2: Create Job</w:t>
      </w:r>
    </w:p>
    <w:p w14:paraId="6499EC37">
      <w:r>
        <w:t>- Click New Item</w:t>
      </w:r>
    </w:p>
    <w:p w14:paraId="2B9A2EF8">
      <w:r>
        <w:t>- Name: agile_lab_da2</w:t>
      </w:r>
    </w:p>
    <w:p w14:paraId="4905BB3B">
      <w:r>
        <w:t>- Select: Freestyle Project → OK</w:t>
      </w:r>
    </w:p>
    <w:p w14:paraId="286C905C"/>
    <w:p w14:paraId="10D55057">
      <w:r>
        <w:t>Step 3: Configure</w:t>
      </w:r>
    </w:p>
    <w:p w14:paraId="5C55AB96">
      <w:r>
        <w:t>General: No changes</w:t>
      </w:r>
    </w:p>
    <w:p w14:paraId="7179BD75">
      <w:r>
        <w:t>Source Code Management: None</w:t>
      </w:r>
    </w:p>
    <w:p w14:paraId="4007EA90">
      <w:r>
        <w:t>Build:</w:t>
      </w:r>
    </w:p>
    <w:p w14:paraId="2142E036">
      <w:r>
        <w:t>- Add build step → Execute Windows batch command</w:t>
      </w:r>
    </w:p>
    <w:p w14:paraId="3BA968A0">
      <w:r>
        <w:t>- Enter:</w:t>
      </w:r>
    </w:p>
    <w:p w14:paraId="3042D3DC">
      <w:r>
        <w:t xml:space="preserve">  echo Hello Jenkins</w:t>
      </w:r>
    </w:p>
    <w:p w14:paraId="38394A57"/>
    <w:p w14:paraId="578DA537">
      <w:r>
        <w:t>Step 4: Save → Build Now</w:t>
      </w:r>
    </w:p>
    <w:p w14:paraId="6357A137"/>
    <w:p w14:paraId="09925C49">
      <w:r>
        <w:t>Step 5: Output</w:t>
      </w:r>
    </w:p>
    <w:p w14:paraId="4F51C1DB">
      <w:r>
        <w:t>- Console Output → Hello Jenkins</w:t>
      </w:r>
    </w:p>
    <w:p w14:paraId="545746EB"/>
    <w:p w14:paraId="7AA6E3EE"/>
    <w:p w14:paraId="51A4DCC1">
      <w:r>
        <w:t>2. JENKINS WITH GIT (USING FREESTYLE + GIT)</w:t>
      </w:r>
    </w:p>
    <w:p w14:paraId="420467D7"/>
    <w:p w14:paraId="6FA01363">
      <w:r>
        <w:t>Step 1: Create GitHub Repo</w:t>
      </w:r>
    </w:p>
    <w:p w14:paraId="4A7A91E8">
      <w:r>
        <w:t>- Name: jenkins-Demo</w:t>
      </w:r>
    </w:p>
    <w:p w14:paraId="2582BE55">
      <w:r>
        <w:t>- Create file test.txt → "Hello Jenkins"</w:t>
      </w:r>
    </w:p>
    <w:p w14:paraId="35D4A364"/>
    <w:p w14:paraId="1405BD45">
      <w:r>
        <w:t>Step 2: Configure Git in Jenkins</w:t>
      </w:r>
    </w:p>
    <w:p w14:paraId="43B7C7FA">
      <w:r>
        <w:t>- Manage Jenkins → Global Tool Configuration</w:t>
      </w:r>
    </w:p>
    <w:p w14:paraId="4DF8BA8C">
      <w:r>
        <w:t>- Git → Name: Git → Path: git</w:t>
      </w:r>
    </w:p>
    <w:p w14:paraId="4D4E9521"/>
    <w:p w14:paraId="5A001106">
      <w:r>
        <w:t>Step 3: Create Job</w:t>
      </w:r>
    </w:p>
    <w:p w14:paraId="1B59D5AA">
      <w:r>
        <w:t>- Name: Git-Auto-Build</w:t>
      </w:r>
    </w:p>
    <w:p w14:paraId="1AD5BB0F">
      <w:r>
        <w:t>- Type: Freestyle Project</w:t>
      </w:r>
    </w:p>
    <w:p w14:paraId="00C952E7"/>
    <w:p w14:paraId="5D86F2A8">
      <w:r>
        <w:t>Step 4: Configure</w:t>
      </w:r>
    </w:p>
    <w:p w14:paraId="76981D58">
      <w:r>
        <w:t>Source Code Management:</w:t>
      </w:r>
    </w:p>
    <w:p w14:paraId="3C399963">
      <w:r>
        <w:t>- Select Git</w:t>
      </w:r>
    </w:p>
    <w:p w14:paraId="510C8886">
      <w:r>
        <w:t>- Repository URL: (paste GitHub link)</w:t>
      </w:r>
    </w:p>
    <w:p w14:paraId="5FC1D776">
      <w:r>
        <w:t>- Branch: main</w:t>
      </w:r>
    </w:p>
    <w:p w14:paraId="3F9B80BF"/>
    <w:p w14:paraId="6F2088CF">
      <w:r>
        <w:t>Build:</w:t>
      </w:r>
    </w:p>
    <w:p w14:paraId="27C50451">
      <w:r>
        <w:t>- Execute Windows batch command:</w:t>
      </w:r>
    </w:p>
    <w:p w14:paraId="31EB230A">
      <w:r>
        <w:t xml:space="preserve">  echo Build Started</w:t>
      </w:r>
    </w:p>
    <w:p w14:paraId="4BC9922A">
      <w:r>
        <w:t xml:space="preserve">  dir</w:t>
      </w:r>
    </w:p>
    <w:p w14:paraId="378502DA">
      <w:r>
        <w:t xml:space="preserve">  type test.txt</w:t>
      </w:r>
    </w:p>
    <w:p w14:paraId="23D476F8"/>
    <w:p w14:paraId="3534837C">
      <w:r>
        <w:t>Triggers:</w:t>
      </w:r>
    </w:p>
    <w:p w14:paraId="55B4184E">
      <w:r>
        <w:t>- Poll SCM</w:t>
      </w:r>
    </w:p>
    <w:p w14:paraId="4E79F6CC">
      <w:r>
        <w:t>- Enter: * * * * *</w:t>
      </w:r>
    </w:p>
    <w:p w14:paraId="6280329D"/>
    <w:p w14:paraId="4D64DFA2">
      <w:r>
        <w:t>Step 5: Save → Commit in GitHub → Auto Build</w:t>
      </w:r>
    </w:p>
    <w:p w14:paraId="19DC213E"/>
    <w:p w14:paraId="77ED596F"/>
    <w:p w14:paraId="382BA413">
      <w:r>
        <w:t>3. MULTIPLE JOBS (USING FREESTYLE)</w:t>
      </w:r>
    </w:p>
    <w:p w14:paraId="7C05B183"/>
    <w:p w14:paraId="74AF14F7">
      <w:r>
        <w:t>Create Jobs:</w:t>
      </w:r>
    </w:p>
    <w:p w14:paraId="454DF4BD">
      <w:pPr>
        <w:rPr>
          <w:rFonts w:hint="default"/>
          <w:lang w:val="en-IN"/>
        </w:rPr>
      </w:pPr>
      <w:r>
        <w:t>Job-A (Build):</w:t>
      </w:r>
      <w:r>
        <w:br w:type="textWrapping"/>
      </w:r>
      <w:r>
        <w:rPr>
          <w:rFonts w:hint="default"/>
          <w:lang w:val="en-IN"/>
        </w:rPr>
        <w:t>in build steps(configure) in that command</w:t>
      </w:r>
    </w:p>
    <w:p w14:paraId="0404D2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Enter: </w:t>
      </w:r>
    </w:p>
    <w:p w14:paraId="6FACB512">
      <w:r>
        <w:t>- echo Building application</w:t>
      </w:r>
    </w:p>
    <w:p w14:paraId="3E357FC5"/>
    <w:p w14:paraId="12944DF1">
      <w:r>
        <w:t>Job-B (Test):</w:t>
      </w:r>
    </w:p>
    <w:p w14:paraId="67C37DA6">
      <w:r>
        <w:t>- echo Testing application</w:t>
      </w:r>
    </w:p>
    <w:p w14:paraId="725B8E98"/>
    <w:p w14:paraId="06444B66">
      <w:r>
        <w:t>Job-C (Deploy):</w:t>
      </w:r>
    </w:p>
    <w:p w14:paraId="0DBEB4E8">
      <w:r>
        <w:t>- echo Deploying application</w:t>
      </w:r>
    </w:p>
    <w:p w14:paraId="4CB90938"/>
    <w:p w14:paraId="47C1085A">
      <w:r>
        <w:t>Configure Chaining:</w:t>
      </w:r>
    </w:p>
    <w:p w14:paraId="4EED803C">
      <w:r>
        <w:t>Job-A:</w:t>
      </w:r>
    </w:p>
    <w:p w14:paraId="1818CB26">
      <w:r>
        <w:t>- Post Build Action → Build other projects → Job-B</w:t>
      </w:r>
    </w:p>
    <w:p w14:paraId="607D8B26"/>
    <w:p w14:paraId="6C7DABCF">
      <w:r>
        <w:t>Job-B:</w:t>
      </w:r>
    </w:p>
    <w:p w14:paraId="0656FA3D">
      <w:r>
        <w:t>- Post Build Action → Build other projects → Job-C</w:t>
      </w:r>
    </w:p>
    <w:p w14:paraId="6799AC8B"/>
    <w:p w14:paraId="2786345D">
      <w:r>
        <w:t>Run Job-A → triggers Job-B → Job-C</w:t>
      </w:r>
    </w:p>
    <w:p w14:paraId="540785B0"/>
    <w:p w14:paraId="015F283A"/>
    <w:p w14:paraId="05AED654">
      <w:r>
        <w:t>4. PIPELINE (USING PIPELINE SCRIPT)</w:t>
      </w:r>
    </w:p>
    <w:p w14:paraId="4C88B5D5"/>
    <w:p w14:paraId="1B84B2E6">
      <w:r>
        <w:t>Step 1: Create Job</w:t>
      </w:r>
    </w:p>
    <w:p w14:paraId="53FFCE5B">
      <w:r>
        <w:t>- Name: Pipeline-Demo</w:t>
      </w:r>
    </w:p>
    <w:p w14:paraId="326E4205">
      <w:r>
        <w:t>- Type: Pipeline</w:t>
      </w:r>
    </w:p>
    <w:p w14:paraId="38C09D64"/>
    <w:p w14:paraId="4A7DD6A9">
      <w:r>
        <w:t>Step 2: Configure</w:t>
      </w:r>
    </w:p>
    <w:p w14:paraId="189E7ADA">
      <w:r>
        <w:t>Pipeline:</w:t>
      </w:r>
    </w:p>
    <w:p w14:paraId="3459960B">
      <w:r>
        <w:t>- Definition: Pipeline Script</w:t>
      </w:r>
    </w:p>
    <w:p w14:paraId="735FF5A6">
      <w:r>
        <w:t>- Enter:</w:t>
      </w:r>
    </w:p>
    <w:p w14:paraId="59198681"/>
    <w:p w14:paraId="5D3147B8">
      <w:r>
        <w:t>pipeline {</w:t>
      </w:r>
    </w:p>
    <w:p w14:paraId="2642EC3D">
      <w:r>
        <w:t xml:space="preserve">    agent any</w:t>
      </w:r>
    </w:p>
    <w:p w14:paraId="648F91A3">
      <w:r>
        <w:t xml:space="preserve">    stages {</w:t>
      </w:r>
    </w:p>
    <w:p w14:paraId="5A80B12D">
      <w:r>
        <w:t xml:space="preserve">        stage('Build') {</w:t>
      </w:r>
    </w:p>
    <w:p w14:paraId="11029830">
      <w:r>
        <w:t xml:space="preserve">            steps { echo 'Build' }</w:t>
      </w:r>
    </w:p>
    <w:p w14:paraId="10D7A74A">
      <w:r>
        <w:t xml:space="preserve">        }</w:t>
      </w:r>
    </w:p>
    <w:p w14:paraId="523C1DD7">
      <w:r>
        <w:t xml:space="preserve">        stage('Test') {</w:t>
      </w:r>
    </w:p>
    <w:p w14:paraId="57B2E44E">
      <w:r>
        <w:t xml:space="preserve">            steps { echo 'Test' }</w:t>
      </w:r>
    </w:p>
    <w:p w14:paraId="66172B9E">
      <w:r>
        <w:t xml:space="preserve">        }</w:t>
      </w:r>
    </w:p>
    <w:p w14:paraId="33A50DEA">
      <w:r>
        <w:t xml:space="preserve">        stage('Deploy') {</w:t>
      </w:r>
    </w:p>
    <w:p w14:paraId="1A463573">
      <w:r>
        <w:t xml:space="preserve">            steps { echo 'Deploy' }</w:t>
      </w:r>
    </w:p>
    <w:p w14:paraId="25C5E655">
      <w:r>
        <w:t xml:space="preserve">        }</w:t>
      </w:r>
    </w:p>
    <w:p w14:paraId="05E92708">
      <w:r>
        <w:t xml:space="preserve">    }</w:t>
      </w:r>
    </w:p>
    <w:p w14:paraId="7A482FB6">
      <w:r>
        <w:t>}</w:t>
      </w:r>
    </w:p>
    <w:p w14:paraId="24654EAF"/>
    <w:p w14:paraId="3D45D850">
      <w:r>
        <w:t>Step 3: Save → Build Now</w:t>
      </w:r>
    </w:p>
    <w:p w14:paraId="0906ABB8"/>
    <w:p w14:paraId="4CD5C089"/>
    <w:p w14:paraId="2A5B8A92">
      <w:r>
        <w:t>5. PIPELINE USING GIT (JENKINSFILE)</w:t>
      </w:r>
    </w:p>
    <w:p w14:paraId="5FA316C6"/>
    <w:p w14:paraId="5619F267">
      <w:r>
        <w:t>Step 1: Create Jenkinsfile in GitHub</w:t>
      </w:r>
    </w:p>
    <w:p w14:paraId="75F9A81C"/>
    <w:p w14:paraId="213D3CD0">
      <w:r>
        <w:t>pipeline {</w:t>
      </w:r>
    </w:p>
    <w:p w14:paraId="57E65783">
      <w:r>
        <w:t xml:space="preserve">    agent any</w:t>
      </w:r>
    </w:p>
    <w:p w14:paraId="500372F2">
      <w:r>
        <w:t xml:space="preserve">    stages {</w:t>
      </w:r>
    </w:p>
    <w:p w14:paraId="1E0E508F">
      <w:r>
        <w:t xml:space="preserve">        stage('Build') {</w:t>
      </w:r>
    </w:p>
    <w:p w14:paraId="0FA12728">
      <w:r>
        <w:t xml:space="preserve">            steps { echo 'Building application' }</w:t>
      </w:r>
    </w:p>
    <w:p w14:paraId="6854BBA6">
      <w:r>
        <w:t xml:space="preserve">        }</w:t>
      </w:r>
    </w:p>
    <w:p w14:paraId="68BF63E5">
      <w:r>
        <w:t xml:space="preserve">        stage('Test') {</w:t>
      </w:r>
    </w:p>
    <w:p w14:paraId="10B807B0">
      <w:r>
        <w:t xml:space="preserve">            steps { echo 'Testing application' }</w:t>
      </w:r>
    </w:p>
    <w:p w14:paraId="34A1F450">
      <w:r>
        <w:t xml:space="preserve">        }</w:t>
      </w:r>
    </w:p>
    <w:p w14:paraId="0EFB3011">
      <w:r>
        <w:t xml:space="preserve">        stage('Deploy') {</w:t>
      </w:r>
    </w:p>
    <w:p w14:paraId="57692568">
      <w:r>
        <w:t xml:space="preserve">            steps { echo 'Deploying application' }</w:t>
      </w:r>
    </w:p>
    <w:p w14:paraId="2C45AFC4">
      <w:r>
        <w:t xml:space="preserve">        }</w:t>
      </w:r>
    </w:p>
    <w:p w14:paraId="27B5981C">
      <w:r>
        <w:t xml:space="preserve">    }</w:t>
      </w:r>
    </w:p>
    <w:p w14:paraId="6CCD36FE">
      <w:r>
        <w:t>}</w:t>
      </w:r>
    </w:p>
    <w:p w14:paraId="4CA26743"/>
    <w:p w14:paraId="0B839DFB">
      <w:r>
        <w:t>Step 2: Create Job</w:t>
      </w:r>
    </w:p>
    <w:p w14:paraId="28BD6967">
      <w:r>
        <w:t>- Name: Pipeline-From-Repo</w:t>
      </w:r>
    </w:p>
    <w:p w14:paraId="2F3355DB">
      <w:r>
        <w:t>- Type: Pipeline</w:t>
      </w:r>
    </w:p>
    <w:p w14:paraId="60B9F763"/>
    <w:p w14:paraId="3C43250F">
      <w:r>
        <w:t>Step 3: Configure</w:t>
      </w:r>
    </w:p>
    <w:p w14:paraId="67EA3B09">
      <w:r>
        <w:t>Pipeline:</w:t>
      </w:r>
    </w:p>
    <w:p w14:paraId="6A30F6CE">
      <w:r>
        <w:t>- Definition: Pipeline script from SCM</w:t>
      </w:r>
    </w:p>
    <w:p w14:paraId="442DDD17">
      <w:r>
        <w:t>- SCM: Git</w:t>
      </w:r>
    </w:p>
    <w:p w14:paraId="201F8258">
      <w:r>
        <w:t>- Repository URL: (GitHub link)</w:t>
      </w:r>
    </w:p>
    <w:p w14:paraId="3F44A962">
      <w:r>
        <w:t>- Branch: main</w:t>
      </w:r>
    </w:p>
    <w:p w14:paraId="204461B6">
      <w:r>
        <w:t>- Script Path: Jenkinsfile</w:t>
      </w:r>
    </w:p>
    <w:p w14:paraId="0E54B9AF"/>
    <w:p w14:paraId="6D0E901D">
      <w:r>
        <w:t>Triggers:</w:t>
      </w:r>
    </w:p>
    <w:p w14:paraId="4EF9BC87">
      <w:r>
        <w:t>- Poll SCM</w:t>
      </w:r>
    </w:p>
    <w:p w14:paraId="6F4704CA">
      <w:r>
        <w:t>- * * * * *</w:t>
      </w:r>
    </w:p>
    <w:p w14:paraId="50D9AB2D"/>
    <w:p w14:paraId="5C7C966A">
      <w:r>
        <w:t>Step 4: Save → Build Now / Commit → Auto build</w:t>
      </w:r>
    </w:p>
    <w:p w14:paraId="47E73947"/>
    <w:p w14:paraId="0E455E1A">
      <w:r>
        <w:t>Step 5: View Stage View</w:t>
      </w:r>
    </w:p>
    <w:p w14:paraId="1EBABBF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6C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410</Words>
  <Characters>1900</Characters>
  <Lines>0</Lines>
  <Paragraphs>0</Paragraphs>
  <TotalTime>41</TotalTime>
  <ScaleCrop>false</ScaleCrop>
  <LinksUpToDate>false</LinksUpToDate>
  <CharactersWithSpaces>2401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JoshithStudy03 .S</cp:lastModifiedBy>
  <dcterms:modified xsi:type="dcterms:W3CDTF">2026-04-05T17:33:49Z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eyJoZGlkIjoiNmNjZTM1MDFjMzExNDU2NzczODQ3N2YzYWY2MmYxMWEiLCJ1c2VySWQiOiI1Njc1NDY5NDI1MTcifQ==</vt:lpwstr>
  </property>
  <property fmtid="{D5CDD505-2E9C-101B-9397-08002B2CF9AE}" pid="3" name="KSOProductBuildVer">
    <vt:lpwstr>1033-12.1.0.25830</vt:lpwstr>
  </property>
  <property fmtid="{D5CDD505-2E9C-101B-9397-08002B2CF9AE}" pid="4" name="ICV">
    <vt:lpwstr>7D1BEEA927B14405B373D41C73D1D806_12</vt:lpwstr>
  </property>
</Properties>
</file>